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3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vertAlign w:val="superscript"/>
          <w:lang w:val="en-US"/>
        </w:rPr>
        <w:t>rd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Week Project Task</w:t>
      </w:r>
    </w:p>
    <w:p w14:paraId="2EBD9B85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50EC3F1C">
      <w:pPr>
        <w:rPr>
          <w:rFonts w:hint="default"/>
          <w:lang w:val="en-US"/>
        </w:rPr>
      </w:pPr>
      <w:r>
        <w:br w:type="textWrapping"/>
      </w: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  <w:u w:val="single"/>
        </w:rPr>
        <w:t>Project Title: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 Automation Testing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(Project Report)</w:t>
      </w:r>
    </w:p>
    <w:p w14:paraId="12FE961D">
      <w:pPr>
        <w:keepNext w:val="0"/>
        <w:keepLines w:val="0"/>
        <w:widowControl/>
        <w:suppressLineNumbers w:val="0"/>
      </w:pPr>
    </w:p>
    <w:p w14:paraId="203DB1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1. Project Overview</w:t>
      </w:r>
    </w:p>
    <w:p w14:paraId="671C1EBD">
      <w:pPr>
        <w:pStyle w:val="85"/>
        <w:keepNext w:val="0"/>
        <w:keepLines w:val="0"/>
        <w:widowControl/>
        <w:suppressLineNumbers w:val="0"/>
      </w:pPr>
      <w:r>
        <w:t>The project implements automation testing using Selenium WebDriver with Python on the demo website:</w:t>
      </w:r>
    </w:p>
    <w:p w14:paraId="30D3691A">
      <w:pPr>
        <w:pStyle w:val="8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"https://the-internet.herokuapp.com/login" \t "_new" </w:instrText>
      </w:r>
      <w:r>
        <w:fldChar w:fldCharType="separate"/>
      </w:r>
      <w:r>
        <w:rPr>
          <w:rStyle w:val="51"/>
        </w:rPr>
        <w:t>https://the-internet.herokuapp.com/login</w:t>
      </w:r>
      <w:r>
        <w:fldChar w:fldCharType="end"/>
      </w:r>
    </w:p>
    <w:p w14:paraId="2C23D7BF">
      <w:pPr>
        <w:pStyle w:val="85"/>
        <w:keepNext w:val="0"/>
        <w:keepLines w:val="0"/>
        <w:widowControl/>
        <w:suppressLineNumbers w:val="0"/>
      </w:pPr>
      <w:r>
        <w:t>Three login-related test cases were automated:</w:t>
      </w:r>
    </w:p>
    <w:p w14:paraId="5F9D423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Valid Login</w:t>
      </w:r>
    </w:p>
    <w:p w14:paraId="135569B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Invalid Login</w:t>
      </w:r>
    </w:p>
    <w:p w14:paraId="619E245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Logout</w:t>
      </w:r>
    </w:p>
    <w:p w14:paraId="3CA521DC">
      <w:pPr>
        <w:keepNext w:val="0"/>
        <w:keepLines w:val="0"/>
        <w:widowControl/>
        <w:suppressLineNumbers w:val="0"/>
      </w:pPr>
    </w:p>
    <w:p w14:paraId="69A9CC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Testing Methodology</w:t>
      </w:r>
    </w:p>
    <w:p w14:paraId="47B2CF5E">
      <w:pPr>
        <w:pStyle w:val="85"/>
        <w:keepNext w:val="0"/>
        <w:keepLines w:val="0"/>
        <w:widowControl/>
        <w:suppressLineNumbers w:val="0"/>
      </w:pPr>
      <w:r>
        <w:t xml:space="preserve">The project followed </w:t>
      </w:r>
      <w:r>
        <w:rPr>
          <w:rStyle w:val="92"/>
        </w:rPr>
        <w:t>STLC</w:t>
      </w:r>
      <w:r>
        <w:t>:</w:t>
      </w:r>
    </w:p>
    <w:p w14:paraId="063619D2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t>Requirement Analysis</w:t>
      </w:r>
    </w:p>
    <w:p w14:paraId="0C84158D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t>Test Planning</w:t>
      </w:r>
    </w:p>
    <w:p w14:paraId="27B0B303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t>Test Case Design</w:t>
      </w:r>
    </w:p>
    <w:p w14:paraId="0536EF61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t>Automation Script Development</w:t>
      </w:r>
    </w:p>
    <w:p w14:paraId="6AC217EB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t>Test Execution</w:t>
      </w:r>
    </w:p>
    <w:p w14:paraId="6E7E12E1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t>Reporting</w:t>
      </w:r>
    </w:p>
    <w:p w14:paraId="165972FD">
      <w:pPr>
        <w:pStyle w:val="85"/>
        <w:keepNext w:val="0"/>
        <w:keepLines w:val="0"/>
        <w:widowControl/>
        <w:suppressLineNumbers w:val="0"/>
      </w:pPr>
      <w:r>
        <w:t>Automation testing was implemented using Selenium WebDriver in Python.</w:t>
      </w:r>
    </w:p>
    <w:p w14:paraId="084C009E">
      <w:pPr>
        <w:keepNext w:val="0"/>
        <w:keepLines w:val="0"/>
        <w:widowControl/>
        <w:suppressLineNumbers w:val="0"/>
      </w:pPr>
    </w:p>
    <w:p w14:paraId="1E53C2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Tools &amp; Technologies Used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2802"/>
      </w:tblGrid>
      <w:tr w14:paraId="61E88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32D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10B881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794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80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7F346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</w:tr>
      <w:tr w14:paraId="1A17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80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Selenium</w:t>
            </w:r>
          </w:p>
        </w:tc>
        <w:tc>
          <w:tcPr>
            <w:tcW w:w="0" w:type="auto"/>
            <w:shd w:val="clear"/>
            <w:vAlign w:val="center"/>
          </w:tcPr>
          <w:p w14:paraId="039CE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Automation Framework</w:t>
            </w:r>
          </w:p>
        </w:tc>
      </w:tr>
      <w:tr w14:paraId="1B76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60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Browser</w:t>
            </w:r>
          </w:p>
        </w:tc>
        <w:tc>
          <w:tcPr>
            <w:tcW w:w="0" w:type="auto"/>
            <w:shd w:val="clear"/>
            <w:vAlign w:val="center"/>
          </w:tcPr>
          <w:p w14:paraId="35D76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Execution</w:t>
            </w:r>
          </w:p>
        </w:tc>
      </w:tr>
      <w:tr w14:paraId="66BB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FB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ChromeDriver</w:t>
            </w:r>
          </w:p>
        </w:tc>
        <w:tc>
          <w:tcPr>
            <w:tcW w:w="0" w:type="auto"/>
            <w:shd w:val="clear"/>
            <w:vAlign w:val="center"/>
          </w:tcPr>
          <w:p w14:paraId="0BEBC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Automation Driver</w:t>
            </w:r>
          </w:p>
        </w:tc>
      </w:tr>
      <w:tr w14:paraId="7AFA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AB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0" w:type="auto"/>
            <w:shd w:val="clear"/>
            <w:vAlign w:val="center"/>
          </w:tcPr>
          <w:p w14:paraId="219FB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Code Editor</w:t>
            </w:r>
          </w:p>
        </w:tc>
      </w:tr>
    </w:tbl>
    <w:p w14:paraId="4BE00A5C">
      <w:pPr>
        <w:keepNext w:val="0"/>
        <w:keepLines w:val="0"/>
        <w:widowControl/>
        <w:suppressLineNumbers w:val="0"/>
      </w:pPr>
    </w:p>
    <w:p w14:paraId="7BBD80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Automated Test Cases</w:t>
      </w:r>
    </w:p>
    <w:p w14:paraId="6BD282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1 – Valid Login</w:t>
      </w:r>
    </w:p>
    <w:p w14:paraId="3E37512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Objective:</w:t>
      </w:r>
      <w:r>
        <w:t xml:space="preserve"> Verify login with valid credentials.</w:t>
      </w:r>
    </w:p>
    <w:p w14:paraId="58FCA6E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Steps Automated:</w:t>
      </w:r>
    </w:p>
    <w:p w14:paraId="2038E75F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login page</w:t>
      </w:r>
    </w:p>
    <w:p w14:paraId="1E2ECE2E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username: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tomsmith</w:t>
      </w:r>
    </w:p>
    <w:p w14:paraId="7A51F158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password: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SuperSecretPassword!</w:t>
      </w:r>
    </w:p>
    <w:p w14:paraId="1587C293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Click login</w:t>
      </w:r>
    </w:p>
    <w:p w14:paraId="4E1AF35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Expected Result:</w:t>
      </w:r>
      <w:r>
        <w:t xml:space="preserve"> User should be redirected to secure area.</w:t>
      </w:r>
      <w:r>
        <w:br w:type="textWrapping"/>
      </w:r>
      <w:r>
        <w:rPr>
          <w:rStyle w:val="92"/>
        </w:rPr>
        <w:t>Actual Result:</w:t>
      </w:r>
      <w:r>
        <w:t xml:space="preserve"> Login successful message displayed.</w:t>
      </w:r>
      <w:r>
        <w:br w:type="textWrapping"/>
      </w:r>
      <w:r>
        <w:rPr>
          <w:rStyle w:val="92"/>
        </w:rPr>
        <w:t>Status:</w:t>
      </w:r>
      <w:r>
        <w:t xml:space="preserve"> Passed</w:t>
      </w:r>
    </w:p>
    <w:p w14:paraId="3D9269FA">
      <w:pPr>
        <w:pStyle w:val="85"/>
        <w:keepNext w:val="0"/>
        <w:keepLines w:val="0"/>
        <w:widowControl/>
        <w:suppressLineNumbers w:val="0"/>
      </w:pPr>
    </w:p>
    <w:p w14:paraId="6D912F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2 – Invalid Login</w:t>
      </w:r>
    </w:p>
    <w:p w14:paraId="709D74D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Objective:</w:t>
      </w:r>
      <w:r>
        <w:t xml:space="preserve"> Verify error message with invalid credentials.</w:t>
      </w:r>
    </w:p>
    <w:p w14:paraId="069952E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Steps Automated:</w:t>
      </w:r>
    </w:p>
    <w:p w14:paraId="6CB42BFC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Open login page</w:t>
      </w:r>
    </w:p>
    <w:p w14:paraId="35FF168E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Enter invalid username/password</w:t>
      </w:r>
    </w:p>
    <w:p w14:paraId="285E2239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Click login</w:t>
      </w:r>
    </w:p>
    <w:p w14:paraId="547C51E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Expected Result:</w:t>
      </w:r>
      <w:r>
        <w:t xml:space="preserve"> Error message displayed.</w:t>
      </w:r>
      <w:r>
        <w:br w:type="textWrapping"/>
      </w:r>
      <w:r>
        <w:rPr>
          <w:rStyle w:val="92"/>
        </w:rPr>
        <w:t>Actual Result:</w:t>
      </w:r>
      <w:r>
        <w:t xml:space="preserve"> Error message displayed successfully.</w:t>
      </w:r>
      <w:r>
        <w:br w:type="textWrapping"/>
      </w:r>
      <w:r>
        <w:rPr>
          <w:rStyle w:val="92"/>
        </w:rPr>
        <w:t>Status:</w:t>
      </w:r>
      <w:r>
        <w:t xml:space="preserve"> Passed</w:t>
      </w:r>
    </w:p>
    <w:p w14:paraId="008A1244">
      <w:pPr>
        <w:keepNext w:val="0"/>
        <w:keepLines w:val="0"/>
        <w:widowControl/>
        <w:suppressLineNumbers w:val="0"/>
      </w:pPr>
    </w:p>
    <w:p w14:paraId="634AA1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 3 – Logout</w:t>
      </w:r>
    </w:p>
    <w:p w14:paraId="120D38D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Objective:</w:t>
      </w:r>
      <w:r>
        <w:t xml:space="preserve"> Verify user can logout successfully after login.</w:t>
      </w:r>
    </w:p>
    <w:p w14:paraId="33789BB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Steps Automated:</w:t>
      </w:r>
    </w:p>
    <w:p w14:paraId="109E1201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Login with valid credentials</w:t>
      </w:r>
    </w:p>
    <w:p w14:paraId="3ABD0A9F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Click logout button</w:t>
      </w:r>
    </w:p>
    <w:p w14:paraId="29F9B46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Expected Result:</w:t>
      </w:r>
      <w:r>
        <w:t xml:space="preserve"> User returned to login page.</w:t>
      </w:r>
      <w:r>
        <w:br w:type="textWrapping"/>
      </w:r>
      <w:r>
        <w:rPr>
          <w:rStyle w:val="92"/>
        </w:rPr>
        <w:t>Actual Result:</w:t>
      </w:r>
      <w:r>
        <w:t xml:space="preserve"> Logout executed successfully, redirected to login page.</w:t>
      </w:r>
      <w:r>
        <w:br w:type="textWrapping"/>
      </w:r>
      <w:r>
        <w:rPr>
          <w:rStyle w:val="92"/>
        </w:rPr>
        <w:t>Status:</w:t>
      </w:r>
      <w:r>
        <w:t xml:space="preserve"> Passed</w:t>
      </w:r>
    </w:p>
    <w:p w14:paraId="57CBAF4E">
      <w:pPr>
        <w:keepNext w:val="0"/>
        <w:keepLines w:val="0"/>
        <w:widowControl/>
        <w:suppressLineNumbers w:val="0"/>
      </w:pPr>
    </w:p>
    <w:p w14:paraId="582082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Automation Script Summary</w:t>
      </w:r>
    </w:p>
    <w:p w14:paraId="23329FB5">
      <w:pPr>
        <w:pStyle w:val="85"/>
        <w:keepNext w:val="0"/>
        <w:keepLines w:val="0"/>
        <w:widowControl/>
        <w:suppressLineNumbers w:val="0"/>
      </w:pPr>
      <w:r>
        <w:t>Three automation scripts were developed:</w:t>
      </w:r>
    </w:p>
    <w:p w14:paraId="5A13B189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valid_login_test.py</w:t>
      </w:r>
    </w:p>
    <w:p w14:paraId="32912B34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invalid_login_test.py</w:t>
      </w:r>
    </w:p>
    <w:p w14:paraId="6826EBE5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logout_test.py</w:t>
      </w:r>
    </w:p>
    <w:p w14:paraId="37177D34">
      <w:pPr>
        <w:pStyle w:val="85"/>
        <w:keepNext w:val="0"/>
        <w:keepLines w:val="0"/>
        <w:widowControl/>
        <w:suppressLineNumbers w:val="0"/>
      </w:pPr>
      <w:r>
        <w:t>All scripts executed successfully and verified system behavior.</w:t>
      </w:r>
    </w:p>
    <w:p w14:paraId="72E074FD">
      <w:pPr>
        <w:pStyle w:val="85"/>
        <w:keepNext w:val="0"/>
        <w:keepLines w:val="0"/>
        <w:widowControl/>
        <w:suppressLineNumbers w:val="0"/>
      </w:pPr>
      <w:r>
        <w:t>Screenshots of execution are attached as proof.</w:t>
      </w:r>
    </w:p>
    <w:p w14:paraId="4B30C374">
      <w:pPr>
        <w:keepNext w:val="0"/>
        <w:keepLines w:val="0"/>
        <w:widowControl/>
        <w:suppressLineNumbers w:val="0"/>
      </w:pPr>
    </w:p>
    <w:p w14:paraId="54E6F627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</w:rPr>
        <w:t>6. Key Learnings</w:t>
      </w:r>
    </w:p>
    <w:p w14:paraId="5E1A2364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Selenium WebDriver basics</w:t>
      </w:r>
    </w:p>
    <w:p w14:paraId="5901FBF3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Element locators (ID, CSS Selector, XPath)</w:t>
      </w:r>
    </w:p>
    <w:p w14:paraId="11FC411B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Explicit waits using WebDriverWait</w:t>
      </w:r>
    </w:p>
    <w:p w14:paraId="625D8A30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Login and logout automation</w:t>
      </w:r>
    </w:p>
    <w:p w14:paraId="6509A5C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Difference between manual and automation testing</w:t>
      </w:r>
    </w:p>
    <w:p w14:paraId="35E8084D">
      <w:pPr>
        <w:keepNext w:val="0"/>
        <w:keepLines w:val="0"/>
        <w:widowControl/>
        <w:suppressLineNumbers w:val="0"/>
      </w:pPr>
    </w:p>
    <w:p w14:paraId="345E37BD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</w:rPr>
        <w:t>7. Challenges Faced</w:t>
      </w:r>
    </w:p>
    <w:p w14:paraId="2E949874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Correct ChromeDriver installation</w:t>
      </w:r>
    </w:p>
    <w:p w14:paraId="19CD6594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Handling wait conditions</w:t>
      </w:r>
    </w:p>
    <w:p w14:paraId="66F434E1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Identifying logout element correctly</w:t>
      </w:r>
    </w:p>
    <w:p w14:paraId="6E2BCB42">
      <w:pPr>
        <w:pStyle w:val="8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E7A65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Conclusion</w:t>
      </w:r>
    </w:p>
    <w:p w14:paraId="4A7EECDE">
      <w:pPr>
        <w:pStyle w:val="85"/>
        <w:keepNext w:val="0"/>
        <w:keepLines w:val="0"/>
        <w:widowControl/>
        <w:suppressLineNumbers w:val="0"/>
      </w:pPr>
      <w:r>
        <w:t>Automation testing was successfully implemented on a demo login website using Selenium and Python.</w:t>
      </w:r>
    </w:p>
    <w:p w14:paraId="6F6D07CD">
      <w:pPr>
        <w:pStyle w:val="85"/>
        <w:keepNext w:val="0"/>
        <w:keepLines w:val="0"/>
        <w:widowControl/>
        <w:suppressLineNumbers w:val="0"/>
      </w:pPr>
      <w:r>
        <w:t>Three login-related test cases were automated and executed successfully.</w:t>
      </w:r>
    </w:p>
    <w:p w14:paraId="237D6F01">
      <w:pPr>
        <w:pStyle w:val="85"/>
        <w:keepNext w:val="0"/>
        <w:keepLines w:val="0"/>
        <w:widowControl/>
        <w:suppressLineNumbers w:val="0"/>
      </w:pPr>
      <w:r>
        <w:t>This project enhanced understanding of automation testing tools, element locators, waits, and real-world QA practices.</w:t>
      </w:r>
    </w:p>
    <w:p w14:paraId="041D49DA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</w:p>
    <w:p w14:paraId="3609C85A"/>
    <w:p w14:paraId="2FA462BB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41D3FD"/>
    <w:multiLevelType w:val="singleLevel"/>
    <w:tmpl w:val="C941D3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9848950"/>
    <w:multiLevelType w:val="singleLevel"/>
    <w:tmpl w:val="598489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2">
    <w:nsid w:val="6912AC75"/>
    <w:multiLevelType w:val="singleLevel"/>
    <w:tmpl w:val="6912AC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02E3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61B02E34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2026-03-18T19:02:00Z</dcterms:created>
  <dc:creator>Dariya Hashmi</dc:creator>
  <cp:lastModifiedBy>Dariya Hashmi</cp:lastModifiedBy>
  <dcterms:modified xsi:type="dcterms:W3CDTF">2026-03-18T19:14:45Z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3DBBFB4133484B9295F77E09CB669429_11</vt:lpwstr>
  </property>
  <property fmtid="{D5CDD505-2E9C-101B-9397-08002B2CF9AE}" pid="4" name="KSOTemplateDocerSaveRecord">
    <vt:lpwstr>eyJoZGlkIjoiOTM5OTZmN2E2MTZmNTMyOWJmMmJjZWRlOTI4MzI4YTEiLCJ1c2VySWQiOiIxOTQxNzk4MjM5MDg4In0=</vt:lpwstr>
  </property>
</Properties>
</file>